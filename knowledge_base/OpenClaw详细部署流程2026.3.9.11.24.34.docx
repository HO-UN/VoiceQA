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6CA9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OpenClaw详细部署流程</w:t>
      </w:r>
    </w:p>
    <w:p w14:paraId="3C82E5AB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《Windows 全场景 WSL2 + OpenClaw 运行环境 完整安装教案》</w:t>
      </w:r>
      <w:bookmarkEnd w:id="0"/>
    </w:p>
    <w:p w14:paraId="1DFBA78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前置硬件/软件要求</w:t>
      </w:r>
      <w:bookmarkEnd w:id="1"/>
    </w:p>
    <w:p w14:paraId="7C192F8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系统：Windows 10 2004版本以上（内部版本19041+）/ Windows 11 全版本</w:t>
      </w:r>
    </w:p>
    <w:p w14:paraId="5CB6EA5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硬件：CPU支持虚拟化（VT-x/AMD-V），内存≥8GB，目标磁盘剩余空间≥20GB</w:t>
      </w:r>
    </w:p>
    <w:p w14:paraId="36B9E16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网络：能正常访问外网（或国内镜像源）</w:t>
      </w:r>
    </w:p>
    <w:p w14:paraId="0062696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学习目标</w:t>
      </w:r>
      <w:bookmarkEnd w:id="2"/>
    </w:p>
    <w:p w14:paraId="5765F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学完本课程，你将掌握：</w:t>
      </w:r>
    </w:p>
    <w:p w14:paraId="3E67843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Windows下WSL2的一键安装与验证</w:t>
      </w:r>
    </w:p>
    <w:p w14:paraId="2FD7535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WSL2自定义非系统盘安装的完整流程</w:t>
      </w:r>
    </w:p>
    <w:p w14:paraId="5F3B677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适配OpenClaw的WSL环境优化配置</w:t>
      </w:r>
    </w:p>
    <w:p w14:paraId="76E4C5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WSL常见问题的排查与解决</w:t>
      </w:r>
    </w:p>
    <w:p w14:paraId="4EDF29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B92A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第一章 课前必做：环境前置检查（100%避免安装失败）</w:t>
      </w:r>
      <w:bookmarkEnd w:id="3"/>
    </w:p>
    <w:p w14:paraId="3EC76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所有安装方式都必须先完成这一步，提前规避90%的新手报错。</w:t>
      </w:r>
    </w:p>
    <w:p w14:paraId="0C0AFCC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1.1 检查Windows系统版本a</w:t>
      </w:r>
      <w:bookmarkEnd w:id="4"/>
    </w:p>
    <w:p w14:paraId="3B430FF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按下键盘 </w:t>
      </w:r>
      <w:r>
        <w:rPr>
          <w:rFonts w:ascii="Consolas" w:hAnsi="Consolas" w:eastAsia="Consolas" w:cs="Consolas"/>
          <w:sz w:val="22"/>
          <w:shd w:val="clear" w:fill="EFF0F1"/>
        </w:rPr>
        <w:t>Win + R</w:t>
      </w:r>
      <w:r>
        <w:rPr>
          <w:rFonts w:ascii="Arial" w:hAnsi="Arial" w:eastAsia="等线" w:cs="Arial"/>
          <w:sz w:val="22"/>
        </w:rPr>
        <w:t xml:space="preserve">，弹出运行窗口，输入 </w:t>
      </w:r>
      <w:r>
        <w:rPr>
          <w:rFonts w:ascii="Consolas" w:hAnsi="Consolas" w:eastAsia="Consolas" w:cs="Consolas"/>
          <w:sz w:val="22"/>
          <w:shd w:val="clear" w:fill="EFF0F1"/>
        </w:rPr>
        <w:t>winver</w:t>
      </w:r>
      <w:r>
        <w:rPr>
          <w:rFonts w:ascii="Arial" w:hAnsi="Arial" w:eastAsia="等线" w:cs="Arial"/>
          <w:sz w:val="22"/>
        </w:rPr>
        <w:t xml:space="preserve"> 回车</w:t>
      </w:r>
    </w:p>
    <w:p w14:paraId="4051565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在弹出的窗口中核对版本要求：</w:t>
      </w:r>
    </w:p>
    <w:p w14:paraId="1647CE2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Windows 10：需显示「版本 2004 及以上」，内部版本号≥19041</w:t>
      </w:r>
    </w:p>
    <w:p w14:paraId="0F1F84D1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Windows 11：任意版本均符合要求</w:t>
      </w:r>
    </w:p>
    <w:p w14:paraId="0DEEF62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若版本不达标：打开「设置 → Windows 更新 → 检查更新」，升级到最新稳定版后再继续。</w:t>
      </w:r>
    </w:p>
    <w:p w14:paraId="049CF10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1.2 确认CPU虚拟化已开启</w:t>
      </w:r>
      <w:bookmarkEnd w:id="5"/>
    </w:p>
    <w:p w14:paraId="6D6C98DE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Consolas" w:hAnsi="Consolas" w:eastAsia="Consolas" w:cs="Consolas"/>
          <w:sz w:val="22"/>
          <w:shd w:val="clear" w:fill="EFF0F1"/>
        </w:rPr>
        <w:t>Ctrl + Shift + Esc</w:t>
      </w:r>
      <w:r>
        <w:rPr>
          <w:rFonts w:ascii="Arial" w:hAnsi="Arial" w:eastAsia="等线" w:cs="Arial"/>
          <w:sz w:val="22"/>
        </w:rPr>
        <w:t xml:space="preserve"> 打开任务管理器</w:t>
      </w:r>
    </w:p>
    <w:p w14:paraId="0BE0F08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切换到「性能」选项卡，点击「CPU」</w:t>
      </w:r>
    </w:p>
    <w:p w14:paraId="354614E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在右下角查看「虚拟化：已启用」</w:t>
      </w:r>
    </w:p>
    <w:p w14:paraId="0F3DBCF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若显示「未启用」：重启电脑，进入BIOS开启CPU虚拟化（VT-x/AMD-V），可搜索「你的电脑型号 开启虚拟化」获取对应教程。</w:t>
      </w:r>
    </w:p>
    <w:p w14:paraId="6E1E766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1.3 准备管理员权限终端</w:t>
      </w:r>
      <w:bookmarkEnd w:id="6"/>
    </w:p>
    <w:p w14:paraId="4EFC70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后续所有操作</w:t>
      </w:r>
      <w:r>
        <w:rPr>
          <w:rFonts w:ascii="Arial" w:hAnsi="Arial" w:eastAsia="等线" w:cs="Arial"/>
          <w:b/>
          <w:sz w:val="22"/>
        </w:rPr>
        <w:t>必须以管理员身份运行终端</w:t>
      </w:r>
      <w:r>
        <w:rPr>
          <w:rFonts w:ascii="Arial" w:hAnsi="Arial" w:eastAsia="等线" w:cs="Arial"/>
          <w:sz w:val="22"/>
        </w:rPr>
        <w:t>，操作步骤：</w:t>
      </w:r>
    </w:p>
    <w:p w14:paraId="0277C8D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Consolas" w:hAnsi="Consolas" w:eastAsia="Consolas" w:cs="Consolas"/>
          <w:sz w:val="22"/>
          <w:shd w:val="clear" w:fill="EFF0F1"/>
        </w:rPr>
        <w:t>Win + X</w:t>
      </w:r>
      <w:r>
        <w:rPr>
          <w:rFonts w:ascii="Arial" w:hAnsi="Arial" w:eastAsia="等线" w:cs="Arial"/>
          <w:sz w:val="22"/>
        </w:rPr>
        <w:t>，在弹出的菜单中选择「Windows 终端（管理员）」（Windows 10 选择「Windows PowerShell（管理员）」）</w:t>
      </w:r>
    </w:p>
    <w:p w14:paraId="3AB362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弹出用户账户控制提示，点击「是」，进入管理员终端窗口，后续所有命令均在此窗口执行。</w:t>
      </w:r>
    </w:p>
    <w:p w14:paraId="28CFE05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DC70A2">
      <w:pPr>
        <w:spacing w:before="120" w:after="120" w:line="288" w:lineRule="auto"/>
        <w:ind w:left="0"/>
        <w:jc w:val="left"/>
      </w:pPr>
    </w:p>
    <w:p w14:paraId="699314F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第二章 模块A：新手零门槛 一键安装WSL2（系统盘C盘）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74F8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CBA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适用场景：C盘剩余空间≥20GB，想最快速度完成安装，上手OpenClaw</w:t>
            </w:r>
          </w:p>
          <w:p w14:paraId="3F6549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全程仅需4步，5分钟完成安装</w:t>
            </w:r>
          </w:p>
        </w:tc>
      </w:tr>
    </w:tbl>
    <w:p w14:paraId="53A59584">
      <w:pPr>
        <w:spacing w:before="120" w:after="120" w:line="288" w:lineRule="auto"/>
        <w:ind w:left="0"/>
        <w:jc w:val="left"/>
      </w:pPr>
    </w:p>
    <w:p w14:paraId="25D20B6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2.1 执行一键安装命令</w:t>
      </w:r>
      <w:bookmarkEnd w:id="8"/>
    </w:p>
    <w:p w14:paraId="56368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在管理员终端中，直接输入以下命令，回车执行：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8F7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7A5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--install</w:t>
            </w:r>
          </w:p>
        </w:tc>
      </w:tr>
    </w:tbl>
    <w:p w14:paraId="32BBEB9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命令核心作用（视频必讲）</w:t>
      </w:r>
      <w:bookmarkEnd w:id="9"/>
    </w:p>
    <w:p w14:paraId="2587E6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这是微软官方的一键安装指令，会自动完成所有操作，无需手动干预：</w:t>
      </w:r>
    </w:p>
    <w:p w14:paraId="38C54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启用「适用于Linux的Windows子系统」核心组件</w:t>
      </w:r>
    </w:p>
    <w:p w14:paraId="0C392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启用「虚拟机平台」虚拟化组件</w:t>
      </w:r>
    </w:p>
    <w:p w14:paraId="5CF67F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下载并安装WSL2最新Linux内核</w:t>
      </w:r>
    </w:p>
    <w:p w14:paraId="035796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下载并安装默认的Ubuntu Linux发行版</w:t>
      </w:r>
    </w:p>
    <w:p w14:paraId="17A44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自动设置WSL2为默认版本</w:t>
      </w:r>
    </w:p>
    <w:p w14:paraId="66143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初始化完成后，按提示创建UNIX用户账户：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FB2C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0BC7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输入自定义用户名（纯英文小写，无空格/中文，比如openclaw）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Enter new UNIX username: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输入自定义密码（输入时无字符回显，正常输入即可，务必牢记！）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New password: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再次输入密码确认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Retype new password: </w:t>
            </w:r>
          </w:p>
        </w:tc>
      </w:tr>
    </w:tbl>
    <w:p w14:paraId="3B7E220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 重启电脑使组件生效</w:t>
      </w:r>
      <w:bookmarkEnd w:id="10"/>
    </w:p>
    <w:p w14:paraId="4CBF6F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命令执行完成后，</w:t>
      </w:r>
      <w:r>
        <w:rPr>
          <w:rFonts w:ascii="Arial" w:hAnsi="Arial" w:eastAsia="等线" w:cs="Arial"/>
          <w:b/>
          <w:sz w:val="22"/>
        </w:rPr>
        <w:t>必须重启电脑</w:t>
      </w:r>
      <w:r>
        <w:rPr>
          <w:rFonts w:ascii="Arial" w:hAnsi="Arial" w:eastAsia="等线" w:cs="Arial"/>
          <w:sz w:val="22"/>
        </w:rPr>
        <w:t>，否则系统组件不会生效，重启后再进行后续操作。</w:t>
      </w:r>
    </w:p>
    <w:p w14:paraId="17B44E38">
      <w:pPr>
        <w:spacing w:before="120" w:after="120" w:line="288" w:lineRule="auto"/>
        <w:ind w:left="0"/>
        <w:jc w:val="left"/>
      </w:pPr>
    </w:p>
    <w:p w14:paraId="6BA9653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2.3 Ubuntua安装及系统初始化设置</w:t>
      </w:r>
      <w:bookmarkEnd w:id="11"/>
    </w:p>
    <w:p w14:paraId="4C716ACF">
      <w:pPr>
        <w:spacing w:before="120" w:after="120" w:line="288" w:lineRule="auto"/>
        <w:ind w:left="0"/>
        <w:jc w:val="left"/>
      </w:pPr>
    </w:p>
    <w:p w14:paraId="62746C9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 </w:t>
      </w:r>
      <w:r>
        <w:rPr>
          <w:rFonts w:ascii="Consolas" w:hAnsi="Consolas" w:eastAsia="Consolas" w:cs="Consolas"/>
          <w:sz w:val="22"/>
          <w:shd w:val="clear" w:fill="EFF0F1"/>
        </w:rPr>
        <w:t>Win + X</w:t>
      </w:r>
      <w:r>
        <w:rPr>
          <w:rFonts w:ascii="Arial" w:hAnsi="Arial" w:eastAsia="等线" w:cs="Arial"/>
          <w:sz w:val="22"/>
        </w:rPr>
        <w:t>，在弹出的菜单中选择「Windows 终端（管理员）」（Windows 10 选择「Windows PowerShell（管理员）」）</w:t>
      </w:r>
    </w:p>
    <w:p w14:paraId="77AF6AE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030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CD9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--list --online</w:t>
            </w:r>
          </w:p>
        </w:tc>
      </w:tr>
    </w:tbl>
    <w:p w14:paraId="1A2F6C2F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5344D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76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--install Ubuntu</w:t>
            </w:r>
          </w:p>
        </w:tc>
      </w:tr>
    </w:tbl>
    <w:p w14:paraId="25F5381F">
      <w:pPr>
        <w:spacing w:before="120" w:after="120" w:line="288" w:lineRule="auto"/>
        <w:ind w:left="0"/>
        <w:jc w:val="left"/>
      </w:pPr>
    </w:p>
    <w:p w14:paraId="4FA24D0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2.4 验证安装是否成功</w:t>
      </w:r>
      <w:bookmarkEnd w:id="12"/>
    </w:p>
    <w:p w14:paraId="31214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在管理员终端中，输入以下命令回车执行：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2F9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BA8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--list --verbose</w:t>
            </w:r>
          </w:p>
        </w:tc>
      </w:tr>
    </w:tbl>
    <w:p w14:paraId="136F700E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成功标准（必须同时满足）</w:t>
      </w:r>
      <w:bookmarkEnd w:id="13"/>
    </w:p>
    <w:p w14:paraId="4EF24CD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STATE</w:t>
      </w:r>
      <w:r>
        <w:rPr>
          <w:rFonts w:ascii="Arial" w:hAnsi="Arial" w:eastAsia="等线" w:cs="Arial"/>
          <w:sz w:val="22"/>
        </w:rPr>
        <w:t xml:space="preserve"> 列显示 </w:t>
      </w:r>
      <w:r>
        <w:rPr>
          <w:rFonts w:ascii="Consolas" w:hAnsi="Consolas" w:eastAsia="Consolas" w:cs="Consolas"/>
          <w:sz w:val="22"/>
          <w:shd w:val="clear" w:fill="EFF0F1"/>
        </w:rPr>
        <w:t>Running</w:t>
      </w:r>
    </w:p>
    <w:p w14:paraId="546EF504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VERSION</w:t>
      </w:r>
      <w:r>
        <w:rPr>
          <w:rFonts w:ascii="Arial" w:hAnsi="Arial" w:eastAsia="等线" w:cs="Arial"/>
          <w:sz w:val="22"/>
        </w:rPr>
        <w:t xml:space="preserve"> 列显示 </w:t>
      </w:r>
      <w:r>
        <w:rPr>
          <w:rFonts w:ascii="Consolas" w:hAnsi="Consolas" w:eastAsia="Consolas" w:cs="Consolas"/>
          <w:sz w:val="22"/>
          <w:shd w:val="clear" w:fill="EFF0F1"/>
        </w:rPr>
        <w:t>2</w:t>
      </w:r>
      <w:r>
        <w:rPr>
          <w:rFonts w:ascii="Arial" w:hAnsi="Arial" w:eastAsia="等线" w:cs="Arial"/>
          <w:sz w:val="22"/>
        </w:rPr>
        <w:t>（必须为2，不可为1）</w:t>
      </w:r>
    </w:p>
    <w:p w14:paraId="194E3F4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发行版名称显示 </w:t>
      </w:r>
      <w:r>
        <w:rPr>
          <w:rFonts w:ascii="Consolas" w:hAnsi="Consolas" w:eastAsia="Consolas" w:cs="Consolas"/>
          <w:sz w:val="22"/>
          <w:shd w:val="clear" w:fill="EFF0F1"/>
        </w:rPr>
        <w:t>Ubuntu</w:t>
      </w:r>
      <w:r>
        <w:rPr>
          <w:rFonts w:ascii="Arial" w:hAnsi="Arial" w:eastAsia="等线" w:cs="Arial"/>
          <w:sz w:val="22"/>
        </w:rPr>
        <w:t xml:space="preserve"> 或对应版本名</w:t>
      </w:r>
    </w:p>
    <w:p w14:paraId="04BF0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完成验证后，可直接跳转到第四章，进行OpenClaw专属环境配置。</w:t>
      </w:r>
    </w:p>
    <w:p w14:paraId="4B50EB4A">
      <w:pPr>
        <w:spacing w:before="120" w:after="120" w:line="288" w:lineRule="auto"/>
        <w:ind w:left="0"/>
        <w:jc w:val="left"/>
      </w:pPr>
    </w:p>
    <w:p w14:paraId="084C3A1F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2.5 系统更新与软件源配置</w:t>
      </w:r>
      <w:bookmarkEnd w:id="14"/>
    </w:p>
    <w:p w14:paraId="45F4D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常规使用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3B30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21D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更新软件包索引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升级已安装的软件包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upgrade -y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安装常用工具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-y curl wget git</w:t>
            </w:r>
          </w:p>
        </w:tc>
      </w:tr>
    </w:tbl>
    <w:p w14:paraId="4915A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如果需要配置国内镜像源（如清华大学 TUNA 镜像或阿里云镜像），然后执行系统更新：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DD61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61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临时使用阿里云镜像（不修改 sources.list）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update -o Dir::Etc::sourcelist="/etc/apt/sources.list.d/aliyun.list"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-o Dir::Etc::sourceparts="-"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-o APT::Get::List-Cleanup="0"</w:t>
            </w:r>
          </w:p>
        </w:tc>
      </w:tr>
    </w:tbl>
    <w:p w14:paraId="7DF1E4A3">
      <w:pPr>
        <w:spacing w:before="120" w:after="120" w:line="288" w:lineRule="auto"/>
        <w:ind w:left="0"/>
        <w:jc w:val="left"/>
      </w:pPr>
    </w:p>
    <w:p w14:paraId="3D14E9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0F0620">
      <w:pPr>
        <w:spacing w:before="120" w:after="120" w:line="288" w:lineRule="auto"/>
        <w:ind w:left="0"/>
        <w:jc w:val="left"/>
      </w:pPr>
    </w:p>
    <w:p w14:paraId="7CD4830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第三章 模块B：自定义盘符安装 WSL2（非系统盘D/E/F盘）</w:t>
      </w:r>
      <w:bookmarkEnd w:id="1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837B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C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适用场景：C盘空间不足，想把WSL安装到其他盘，全程10步，15分钟完成</w:t>
            </w:r>
          </w:p>
          <w:p w14:paraId="601B7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核心说明：微软官方 </w:t>
            </w:r>
            <w:r>
              <w:rPr>
                <w:rFonts w:ascii="Consolas" w:hAnsi="Consolas" w:eastAsia="Consolas" w:cs="Consolas"/>
                <w:color w:val="646A73"/>
                <w:sz w:val="22"/>
                <w:shd w:val="clear" w:fill="EFF0F1"/>
              </w:rPr>
              <w:t>wsl --install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命令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无直接指定安装路径的参数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，无法一键装到其他盘，因此采用「装核心组件→导出发行版→导入到目标盘」的官方标准方案，安全无风险，不会丢失数据。</w:t>
            </w:r>
          </w:p>
        </w:tc>
      </w:tr>
    </w:tbl>
    <w:p w14:paraId="4870B3BD">
      <w:pPr>
        <w:spacing w:before="120" w:after="120" w:line="288" w:lineRule="auto"/>
        <w:ind w:left="0"/>
        <w:jc w:val="left"/>
      </w:pPr>
    </w:p>
    <w:p w14:paraId="745AEF0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 安装WSL核心组件（必须先做）</w:t>
      </w:r>
      <w:bookmarkEnd w:id="16"/>
    </w:p>
    <w:p w14:paraId="71B22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在管理员终端中，依次执行以下命令，先安装WSL核心组件，不自动安装发行版：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CD0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D63F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启用WSL核心组件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dism.exe /online /enable-feature /featurename:Microsoft-Windows-Subsystem-Linux /all /norestart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启用虚拟机平台组件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dism.exe /online /enable-feature /featurename:VirtualMachinePlatform /all /norestart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安装WSL2内核更新包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设置WSL2为默认版本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--set-default-version 2</w:t>
            </w:r>
          </w:p>
        </w:tc>
      </w:tr>
    </w:tbl>
    <w:p w14:paraId="00EC49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执行完成后，</w:t>
      </w:r>
      <w:r>
        <w:rPr>
          <w:rFonts w:ascii="Arial" w:hAnsi="Arial" w:eastAsia="等线" w:cs="Arial"/>
          <w:b/>
          <w:sz w:val="22"/>
        </w:rPr>
        <w:t>必须重启电脑</w:t>
      </w:r>
      <w:r>
        <w:rPr>
          <w:rFonts w:ascii="Arial" w:hAnsi="Arial" w:eastAsia="等线" w:cs="Arial"/>
          <w:sz w:val="22"/>
        </w:rPr>
        <w:t>，使组件生效。</w:t>
      </w:r>
    </w:p>
    <w:p w14:paraId="6269B5E8">
      <w:pPr>
        <w:spacing w:before="120" w:after="120" w:line="288" w:lineRule="auto"/>
        <w:ind w:left="0"/>
        <w:jc w:val="left"/>
      </w:pPr>
    </w:p>
    <w:p w14:paraId="2E64145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 安装Ubuntu发行版到临时目录</w:t>
      </w:r>
      <w:bookmarkEnd w:id="17"/>
    </w:p>
    <w:p w14:paraId="365BE8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重启电脑后，再次打开管理员终端，执行以下命令，安装OpenClaw官方推荐的Ubuntu 22.04 LTS稳定版：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3922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67C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--install -d Ubuntu-22.04</w:t>
            </w:r>
          </w:p>
        </w:tc>
      </w:tr>
    </w:tbl>
    <w:p w14:paraId="0DBAFCCF">
      <w:pPr>
        <w:spacing w:before="120" w:after="120" w:line="288" w:lineRule="auto"/>
        <w:ind w:left="0"/>
        <w:jc w:val="left"/>
      </w:pPr>
    </w:p>
    <w:p w14:paraId="40C9488C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3.3 终止发行版，避免自动初始化</w:t>
      </w:r>
      <w:bookmarkEnd w:id="18"/>
    </w:p>
    <w:p w14:paraId="18DA99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关掉powershell</w:t>
      </w:r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绝对不要打开Ubuntu应用</w:t>
      </w:r>
      <w:r>
        <w:rPr>
          <w:rFonts w:ascii="Arial" w:hAnsi="Arial" w:eastAsia="等线" w:cs="Arial"/>
          <w:sz w:val="22"/>
        </w:rPr>
        <w:t>（避免自动初始化占用C盘），直接在终端执行以下命令，终止发行版运行：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8314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F27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--terminate Ubuntu-22.04</w:t>
            </w:r>
          </w:p>
        </w:tc>
      </w:tr>
    </w:tbl>
    <w:p w14:paraId="5975F766">
      <w:pPr>
        <w:spacing w:before="120" w:after="120" w:line="288" w:lineRule="auto"/>
        <w:ind w:left="0"/>
        <w:jc w:val="left"/>
      </w:pPr>
    </w:p>
    <w:p w14:paraId="1CC31D3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3.4 在目标盘创建安装目录</w:t>
      </w:r>
      <w:bookmarkEnd w:id="19"/>
    </w:p>
    <w:p w14:paraId="7E1BA1A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打开文件资源管理器，在目标盘（如D盘）创建专属目录，示例：</w:t>
      </w:r>
    </w:p>
    <w:p w14:paraId="64964399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导出文件临时目录：</w:t>
      </w:r>
      <w:r>
        <w:rPr>
          <w:rFonts w:ascii="Consolas" w:hAnsi="Consolas" w:eastAsia="Consolas" w:cs="Consolas"/>
          <w:sz w:val="22"/>
          <w:shd w:val="clear" w:fill="EFF0F1"/>
        </w:rPr>
        <w:t>D:\WSL\backup</w:t>
      </w:r>
    </w:p>
    <w:p w14:paraId="346F3960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最终安装目录：</w:t>
      </w:r>
      <w:r>
        <w:rPr>
          <w:rFonts w:ascii="Consolas" w:hAnsi="Consolas" w:eastAsia="Consolas" w:cs="Consolas"/>
          <w:sz w:val="22"/>
          <w:shd w:val="clear" w:fill="EFF0F1"/>
        </w:rPr>
        <w:t>D:\WSL\Ubuntu2204</w:t>
      </w:r>
    </w:p>
    <w:p w14:paraId="49C2B97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❗ 关键避坑：目录路径</w:t>
      </w:r>
      <w:r>
        <w:rPr>
          <w:rFonts w:ascii="Arial" w:hAnsi="Arial" w:eastAsia="等线" w:cs="Arial"/>
          <w:b/>
          <w:sz w:val="22"/>
        </w:rPr>
        <w:t>绝对不要有中文、空格、特殊字符</w:t>
      </w:r>
      <w:r>
        <w:rPr>
          <w:rFonts w:ascii="Arial" w:hAnsi="Arial" w:eastAsia="等线" w:cs="Arial"/>
          <w:sz w:val="22"/>
        </w:rPr>
        <w:t>，否则会导致导入失败。</w:t>
      </w:r>
    </w:p>
    <w:p w14:paraId="1BCFEBA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3.5 导出发行版到临时文件</w:t>
      </w:r>
      <w:bookmarkEnd w:id="20"/>
    </w:p>
    <w:p w14:paraId="229F33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在管理员终端中，执行导出命令，把安装的Ubuntu发行版打包成tar文件，放到目标盘临时目录：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CF1E6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A40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命令格式：wsl --export 发行版名称 导出文件完整路径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--export Ubuntu-22.04 D:\WSL\backup\ubuntu2204.tar</w:t>
            </w:r>
          </w:p>
        </w:tc>
      </w:tr>
    </w:tbl>
    <w:p w14:paraId="140A20B9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2AC7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A4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等待导出完成，根据磁盘速度约1-3分钟，无报错即为成功。</w:t>
            </w:r>
          </w:p>
        </w:tc>
      </w:tr>
    </w:tbl>
    <w:p w14:paraId="209033C8">
      <w:pPr>
        <w:spacing w:before="120" w:after="120" w:line="288" w:lineRule="auto"/>
        <w:ind w:left="0"/>
        <w:jc w:val="left"/>
      </w:pPr>
    </w:p>
    <w:p w14:paraId="751E660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3.6 注销C盘的默认发行版</w:t>
      </w:r>
      <w:bookmarkEnd w:id="21"/>
    </w:p>
    <w:p w14:paraId="4D55A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导出完成后，执行以下命令，删除C盘安装的默认发行版，释放C盘空间：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FAFC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CD9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命令格式：wsl --unregister 发行版名称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--unregister Ubuntu-22.04</w:t>
            </w:r>
          </w:p>
        </w:tc>
      </w:tr>
    </w:tbl>
    <w:p w14:paraId="6D42C30F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7A1C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D8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执行后，C盘的发行版文件会被完全删除，后续用导出的tar文件导入到目标盘。</w:t>
            </w:r>
          </w:p>
        </w:tc>
      </w:tr>
    </w:tbl>
    <w:p w14:paraId="272DDB8B">
      <w:pPr>
        <w:spacing w:before="120" w:after="120" w:line="288" w:lineRule="auto"/>
        <w:ind w:left="0"/>
        <w:jc w:val="left"/>
      </w:pPr>
    </w:p>
    <w:p w14:paraId="211DCB11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3.7 导入发行版到目标盘</w:t>
      </w:r>
      <w:bookmarkEnd w:id="22"/>
    </w:p>
    <w:p w14:paraId="449411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执行导入命令，把tar文件导入到目标安装目录，强制使用WSL2版本：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0F1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8F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命令格式：wsl --import 自定义发行版名称 目标安装目录 导出tar文件路径 --version 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--import Ubuntu-22.04 D:\WSL\Ubuntu2204 D:\WSL\backup\ubuntu2204.tar --version 2</w:t>
            </w:r>
          </w:p>
        </w:tc>
      </w:tr>
    </w:tbl>
    <w:p w14:paraId="268FFBB7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参数解释（视频必讲）</w:t>
      </w:r>
      <w:bookmarkEnd w:id="23"/>
    </w:p>
    <w:p w14:paraId="2EA8B5C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Ubuntu-22.04</w:t>
      </w:r>
      <w:r>
        <w:rPr>
          <w:rFonts w:ascii="Arial" w:hAnsi="Arial" w:eastAsia="等线" w:cs="Arial"/>
          <w:sz w:val="22"/>
        </w:rPr>
        <w:t>：自定义的发行版名称，后续启动用这个名字</w:t>
      </w:r>
    </w:p>
    <w:p w14:paraId="693B89A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D:\WSL\Ubuntu2204</w:t>
      </w:r>
      <w:r>
        <w:rPr>
          <w:rFonts w:ascii="Arial" w:hAnsi="Arial" w:eastAsia="等线" w:cs="Arial"/>
          <w:sz w:val="22"/>
        </w:rPr>
        <w:t>：目标安装目录，WSL所有文件都会存放在这里</w:t>
      </w:r>
    </w:p>
    <w:p w14:paraId="1510D35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--version 2</w:t>
      </w:r>
      <w:r>
        <w:rPr>
          <w:rFonts w:ascii="Arial" w:hAnsi="Arial" w:eastAsia="等线" w:cs="Arial"/>
          <w:sz w:val="22"/>
        </w:rPr>
        <w:t>：强制使用WSL2版本，必须添加该参数</w:t>
      </w:r>
    </w:p>
    <w:p w14:paraId="1C185639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3.8 设置默认登录用户（关键！避免默认root登录）</w:t>
      </w:r>
      <w:bookmarkEnd w:id="24"/>
    </w:p>
    <w:p w14:paraId="7E063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导入完成后默认会以root管理员身份登录，不符合日常使用规范，需设置普通用户为默认登录用户：</w:t>
      </w:r>
    </w:p>
    <w:p w14:paraId="62A9C12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先进入导入的Ubuntu系统：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7286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60BA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-d Ubuntu-22.04</w:t>
            </w:r>
          </w:p>
        </w:tc>
      </w:tr>
    </w:tbl>
    <w:p w14:paraId="271C3A9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进入系统后，依次执行以下命令，替换命令中的 </w:t>
      </w:r>
      <w:r>
        <w:rPr>
          <w:rFonts w:ascii="Consolas" w:hAnsi="Consolas" w:eastAsia="Consolas" w:cs="Consolas"/>
          <w:sz w:val="22"/>
          <w:shd w:val="clear" w:fill="EFF0F1"/>
        </w:rPr>
        <w:t>openclaw</w:t>
      </w:r>
      <w:r>
        <w:rPr>
          <w:rFonts w:ascii="Arial" w:hAnsi="Arial" w:eastAsia="等线" w:cs="Arial"/>
          <w:sz w:val="22"/>
        </w:rPr>
        <w:t xml:space="preserve"> 为你自定义的用户名：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4F7D0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B8C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创建用户，自动创建家目录，设置默认shell为bash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useradd -m -s /bin/bash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给用户设置密码（输入时无回显，务必牢记）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passwd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给用户赋予sudo管理员权限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usermod -aG sudo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配置WSL默认登录用户为刚创建的用户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-e "[user]\ndefault = openclaw" &gt;&gt; /etc/wsl.conf</w:t>
            </w:r>
          </w:p>
        </w:tc>
      </w:tr>
    </w:tbl>
    <w:p w14:paraId="7376E3A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执行完成后，输入 </w:t>
      </w:r>
      <w:r>
        <w:rPr>
          <w:rFonts w:ascii="Consolas" w:hAnsi="Consolas" w:eastAsia="Consolas" w:cs="Consolas"/>
          <w:sz w:val="22"/>
          <w:shd w:val="clear" w:fill="EFF0F1"/>
        </w:rPr>
        <w:t>exit</w:t>
      </w:r>
      <w:r>
        <w:rPr>
          <w:rFonts w:ascii="Arial" w:hAnsi="Arial" w:eastAsia="等线" w:cs="Arial"/>
          <w:sz w:val="22"/>
        </w:rPr>
        <w:t xml:space="preserve"> 退出WSL系统，回到Windows终端。</w:t>
      </w:r>
    </w:p>
    <w:p w14:paraId="79A7FD2D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3.9 重启WSL使配置生效</w:t>
      </w:r>
      <w:bookmarkEnd w:id="25"/>
    </w:p>
    <w:p w14:paraId="3F09B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在管理员终端执行以下命令，终止并重启发行版：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7085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D0D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终止发行版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--terminate Ubuntu-22.04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重新进入系统，验证默认用户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-d Ubuntu-22.04</w:t>
            </w:r>
          </w:p>
        </w:tc>
      </w:tr>
    </w:tbl>
    <w:p w14:paraId="2F5DFA43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成功标准</w:t>
      </w:r>
      <w:bookmarkEnd w:id="26"/>
    </w:p>
    <w:p w14:paraId="364857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进入系统后，命令行前缀显示你创建的用户名，而非root，示例：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843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C956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openclaw@你的电脑名:~$</w:t>
            </w:r>
          </w:p>
        </w:tc>
      </w:tr>
    </w:tbl>
    <w:p w14:paraId="22BB405F">
      <w:pPr>
        <w:spacing w:before="120" w:after="120" w:line="288" w:lineRule="auto"/>
        <w:ind w:left="0"/>
        <w:jc w:val="left"/>
      </w:pPr>
    </w:p>
    <w:p w14:paraId="0B0CC832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3.10 验证安装路径与版本</w:t>
      </w:r>
      <w:bookmarkEnd w:id="27"/>
    </w:p>
    <w:p w14:paraId="5252C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在Windows管理员终端，执行以下命令验证安装结果：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C170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0D26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--list --verbose</w:t>
            </w:r>
          </w:p>
        </w:tc>
      </w:tr>
    </w:tbl>
    <w:p w14:paraId="38B357D8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成功标准（必须同时满足）</w:t>
      </w:r>
      <w:bookmarkEnd w:id="28"/>
    </w:p>
    <w:p w14:paraId="7D4A0E07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STATE</w:t>
      </w:r>
      <w:r>
        <w:rPr>
          <w:rFonts w:ascii="Arial" w:hAnsi="Arial" w:eastAsia="等线" w:cs="Arial"/>
          <w:sz w:val="22"/>
        </w:rPr>
        <w:t xml:space="preserve"> 列显示 </w:t>
      </w:r>
      <w:r>
        <w:rPr>
          <w:rFonts w:ascii="Consolas" w:hAnsi="Consolas" w:eastAsia="Consolas" w:cs="Consolas"/>
          <w:sz w:val="22"/>
          <w:shd w:val="clear" w:fill="EFF0F1"/>
        </w:rPr>
        <w:t>Running</w:t>
      </w:r>
    </w:p>
    <w:p w14:paraId="734A9BC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VERSION</w:t>
      </w:r>
      <w:r>
        <w:rPr>
          <w:rFonts w:ascii="Arial" w:hAnsi="Arial" w:eastAsia="等线" w:cs="Arial"/>
          <w:sz w:val="22"/>
        </w:rPr>
        <w:t xml:space="preserve"> 列显示 </w:t>
      </w:r>
      <w:r>
        <w:rPr>
          <w:rFonts w:ascii="Consolas" w:hAnsi="Consolas" w:eastAsia="Consolas" w:cs="Consolas"/>
          <w:sz w:val="22"/>
          <w:shd w:val="clear" w:fill="EFF0F1"/>
        </w:rPr>
        <w:t>2</w:t>
      </w:r>
      <w:r>
        <w:rPr>
          <w:rFonts w:ascii="Arial" w:hAnsi="Arial" w:eastAsia="等线" w:cs="Arial"/>
          <w:sz w:val="22"/>
        </w:rPr>
        <w:t>a</w:t>
      </w:r>
    </w:p>
    <w:p w14:paraId="6E102DB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LOCATION</w:t>
      </w:r>
      <w:r>
        <w:rPr>
          <w:rFonts w:ascii="Arial" w:hAnsi="Arial" w:eastAsia="等线" w:cs="Arial"/>
          <w:sz w:val="22"/>
        </w:rPr>
        <w:t xml:space="preserve"> 列显示你设置的目标盘路径（如D:\WSL\Ubuntu2204）</w:t>
      </w:r>
    </w:p>
    <w:p w14:paraId="7029916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打开目标盘目录，能看到WSL系统文件，说明安装路径正确</w:t>
      </w:r>
    </w:p>
    <w:p w14:paraId="183AC0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3453FC6">
      <w:pPr>
        <w:spacing w:before="120" w:after="120" w:line="288" w:lineRule="auto"/>
        <w:ind w:left="0"/>
        <w:jc w:val="left"/>
      </w:pPr>
    </w:p>
    <w:p w14:paraId="52F7FDFB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第四章 【核心必做】OpenClaw专属WSL环境优化配置</w:t>
      </w:r>
      <w:bookmarkEnd w:id="29"/>
    </w:p>
    <w:p w14:paraId="5B32725D">
      <w:pPr>
        <w:spacing w:before="120" w:after="120" w:line="288" w:lineRule="auto"/>
        <w:ind w:left="0"/>
        <w:jc w:val="left"/>
      </w:pPr>
    </w:p>
    <w:p w14:paraId="7511742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WSL 网络架构详解与配置</w:t>
      </w:r>
      <w:bookmarkEnd w:id="30"/>
    </w:p>
    <w:p w14:paraId="1C991471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配置.wslconfig 文件</w:t>
      </w:r>
      <w:bookmarkEnd w:id="31"/>
    </w:p>
    <w:p w14:paraId="1D32F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镜像模式属于全局配置，需在 Windows 用户目录下创建或修改 </w:t>
      </w:r>
      <w:r>
        <w:rPr>
          <w:rFonts w:ascii="Consolas" w:hAnsi="Consolas" w:eastAsia="Consolas" w:cs="Consolas"/>
          <w:sz w:val="22"/>
          <w:shd w:val="clear" w:fill="EFF0F1"/>
        </w:rPr>
        <w:t>.wslconfig</w:t>
      </w:r>
      <w:r>
        <w:rPr>
          <w:rFonts w:ascii="Arial" w:hAnsi="Arial" w:eastAsia="等线" w:cs="Arial"/>
          <w:sz w:val="22"/>
        </w:rPr>
        <w:t xml:space="preserve"> 文件。</w:t>
      </w:r>
    </w:p>
    <w:p w14:paraId="75931A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1：打开文件资源管理器，导航到以下路径：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C711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81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C:\Users\&lt;您的用户名&gt;\</w:t>
            </w:r>
          </w:p>
        </w:tc>
      </w:tr>
    </w:tbl>
    <w:p w14:paraId="63AAE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步骤 2：如果文件不存在，创建名为 </w:t>
      </w:r>
      <w:r>
        <w:rPr>
          <w:rFonts w:ascii="Consolas" w:hAnsi="Consolas" w:eastAsia="Consolas" w:cs="Consolas"/>
          <w:sz w:val="22"/>
          <w:shd w:val="clear" w:fill="EFF0F1"/>
        </w:rPr>
        <w:t>.wslconfig</w:t>
      </w:r>
      <w:r>
        <w:rPr>
          <w:rFonts w:ascii="Arial" w:hAnsi="Arial" w:eastAsia="等线" w:cs="Arial"/>
          <w:sz w:val="22"/>
        </w:rPr>
        <w:t xml:space="preserve"> 的新文件（注意前面的点号）。</w:t>
      </w:r>
    </w:p>
    <w:p w14:paraId="3D793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也可以直接下载放入</w:t>
      </w:r>
    </w:p>
    <w:p w14:paraId="7A93E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3：使用记事本打开文件，添加以下配置：</w:t>
      </w:r>
      <w:r>
        <w:rPr>
          <w:rFonts w:ascii="Arial" w:hAnsi="Arial" w:eastAsia="等线" w:cs="Arial"/>
          <w:sz w:val="22"/>
        </w:rPr>
        <w:br w:type="textWrapping"/>
      </w:r>
    </w:p>
    <w:p w14:paraId="674B86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[.wslconfig]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37C9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A980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[wsl2]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启用镜像网络模式 - 这是最重要的配置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networkingMode=mirrored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 DNS 隧道，防止 VPN 环境下域名解析失效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dnsTunneling=true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强制 WSL 使用 Windows 的 HTTP 代理设置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autoProxy=true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启用集成防火墙支持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firewall=true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[experimental]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自动回收闲置内存，优化性能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autoMemoryReclaim=gradual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支持主机回环地址访问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hostAddressLoopback=true</w:t>
            </w:r>
          </w:p>
        </w:tc>
      </w:tr>
    </w:tbl>
    <w:p w14:paraId="46426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4：保存文件。</w:t>
      </w:r>
    </w:p>
    <w:p w14:paraId="6D5D41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5：在 Windows 终端中执行以下命令以应用配置：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5B9F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46C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--shutdown</w:t>
            </w:r>
          </w:p>
        </w:tc>
      </w:tr>
    </w:tbl>
    <w:p w14:paraId="54C349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6：等待约 8 秒钟以确保虚拟机彻底关闭，然后重新启动 Ubuntu。</w:t>
      </w:r>
    </w:p>
    <w:p w14:paraId="5CF33B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验证配置：</w:t>
      </w:r>
    </w:p>
    <w:p w14:paraId="1B5594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 WSL 后，执行以下命令验证网络模式：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B3F9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BD65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查看网络接口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 addr show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查看路由表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ip route show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测试与局域网的连通性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ping 192.168.1.1</w:t>
            </w:r>
          </w:p>
        </w:tc>
      </w:tr>
    </w:tbl>
    <w:p w14:paraId="508605AA">
      <w:pPr>
        <w:spacing w:before="320" w:after="120" w:line="288" w:lineRule="auto"/>
        <w:ind w:left="0"/>
        <w:jc w:val="left"/>
        <w:outlineLvl w:val="1"/>
      </w:pPr>
      <w:bookmarkStart w:id="32" w:name="heading_32"/>
      <w:bookmarkEnd w:id="32"/>
    </w:p>
    <w:p w14:paraId="1DBB58EF">
      <w:pPr>
        <w:spacing w:before="120" w:after="120" w:line="288" w:lineRule="auto"/>
        <w:ind w:left="0"/>
        <w:jc w:val="left"/>
      </w:pPr>
    </w:p>
    <w:p w14:paraId="79646C0D">
      <w:pPr>
        <w:spacing w:before="120" w:after="120" w:line="288" w:lineRule="auto"/>
        <w:ind w:left="0"/>
        <w:jc w:val="left"/>
      </w:pPr>
    </w:p>
    <w:p w14:paraId="0BCD25CB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防火墙与安全策略调整</w:t>
      </w:r>
      <w:bookmarkEnd w:id="33"/>
    </w:p>
    <w:p w14:paraId="24158A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在镜像模式下，WSL2 应用将直接暴露在 Windows 防火墙规则中。为了确保 OpenClaw 的网络端口能够被正确访问，需要配置 Windows 防火墙规则。</w:t>
      </w:r>
    </w:p>
    <w:p w14:paraId="22EEB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1：以管理员身份打开 PowerShell</w:t>
      </w:r>
    </w:p>
    <w:p w14:paraId="5CBCE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在开始菜单中搜索 "PowerShell"，右键选择"以管理员身份运行"。</w:t>
      </w:r>
    </w:p>
    <w:p w14:paraId="13B6C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步骤 2：配置防火墙规则</w:t>
      </w:r>
    </w:p>
    <w:p w14:paraId="0CD43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在镜像模式下，WSL2 应用将直接暴露在 Windows 防火墙规则中。以下提供两种配置方法：</w:t>
      </w:r>
    </w:p>
    <w:p w14:paraId="704DF5EC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方法一：标准防火墙命令（推荐用于 WSL2）</w:t>
      </w:r>
      <w:bookmarkEnd w:id="34"/>
    </w:p>
    <w:p w14:paraId="3EAD3D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 WSL2 镜像网络模式，推荐使用标准的 Windows 防火墙命令：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1C1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C2F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创建入站防火墙规则，允许 OpenClaw 服务端口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New-NetFirewallRule -DisplayName "OpenClaw-Service" -Direction Inbound -Action Allow -Protocol TCP -LocalPort 18789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验证规则是否创建成功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Get-NetFirewallRule -DisplayName "OpenClaw-Service" | Format-Table</w:t>
            </w:r>
          </w:p>
        </w:tc>
      </w:tr>
    </w:tbl>
    <w:p w14:paraId="6C65B9F2">
      <w:pPr>
        <w:spacing w:before="120" w:after="120" w:line="288" w:lineRule="auto"/>
        <w:ind w:left="0"/>
        <w:jc w:val="left"/>
      </w:pPr>
    </w:p>
    <w:p w14:paraId="73700245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4.1 基础环境配置（免密设置）</w:t>
      </w:r>
      <w:bookmarkEnd w:id="35"/>
    </w:p>
    <w:p w14:paraId="557F7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为了在后续安装脚本运行中避免频繁输入密码，建议为当前用户开启 </w:t>
      </w:r>
      <w:r>
        <w:rPr>
          <w:rFonts w:ascii="Consolas" w:hAnsi="Consolas" w:eastAsia="Consolas" w:cs="Consolas"/>
          <w:sz w:val="22"/>
          <w:shd w:val="clear" w:fill="EFF0F1"/>
        </w:rPr>
        <w:t>sudo</w:t>
      </w:r>
      <w:r>
        <w:rPr>
          <w:rFonts w:ascii="Arial" w:hAnsi="Arial" w:eastAsia="等线" w:cs="Arial"/>
          <w:sz w:val="22"/>
        </w:rPr>
        <w:t xml:space="preserve"> 免密权限：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E682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4D25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visudo</w:t>
            </w:r>
          </w:p>
        </w:tc>
      </w:tr>
    </w:tbl>
    <w:p w14:paraId="49380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在文件末尾添加以下内容（将 workfisher 替换为你的实际用户名）：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29CA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D2C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hint="default" w:ascii="Consolas" w:hAnsi="Consolas" w:eastAsia="Consolas" w:cs="Consolas"/>
                <w:sz w:val="22"/>
                <w:lang w:val="en-US"/>
              </w:rPr>
              <w:t>openclaw</w:t>
            </w:r>
            <w:r>
              <w:rPr>
                <w:rFonts w:ascii="Consolas" w:hAnsi="Consolas" w:eastAsia="Consolas" w:cs="Consolas"/>
                <w:sz w:val="22"/>
              </w:rPr>
              <w:t xml:space="preserve"> ALL=(ALL) NOPASSWD: ALL</w:t>
            </w:r>
          </w:p>
        </w:tc>
      </w:tr>
    </w:tbl>
    <w:p w14:paraId="5C778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保存并退出（Ctrl+O → Enter → Ctrl+X）。</w:t>
      </w:r>
    </w:p>
    <w:p w14:paraId="05B275C0">
      <w:pPr>
        <w:spacing w:before="120" w:after="120" w:line="288" w:lineRule="auto"/>
        <w:ind w:left="0"/>
        <w:jc w:val="left"/>
      </w:pPr>
    </w:p>
    <w:p w14:paraId="25736A74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4.2 安装基础工具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58F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EC9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-y curl wget git</w:t>
            </w:r>
          </w:p>
        </w:tc>
      </w:tr>
    </w:tbl>
    <w:p w14:paraId="3EE6C2BE">
      <w:pPr>
        <w:spacing w:before="120" w:after="120" w:line="288" w:lineRule="auto"/>
        <w:ind w:left="0"/>
        <w:jc w:val="left"/>
      </w:pPr>
    </w:p>
    <w:p w14:paraId="27CBE2A7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4.3 安装 OpenClaw 官方脚本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586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D6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bookmarkStart w:id="55" w:name="_GoBack"/>
            <w:r>
              <w:rPr>
                <w:rFonts w:ascii="Consolas" w:hAnsi="Consolas" w:eastAsia="Consolas" w:cs="Consolas"/>
                <w:sz w:val="22"/>
              </w:rPr>
              <w:t>curl -fsSL https://molt.bot/install.sh | bash</w:t>
            </w:r>
            <w:bookmarkEnd w:id="55"/>
          </w:p>
        </w:tc>
      </w:tr>
    </w:tbl>
    <w:p w14:paraId="2F2F7221">
      <w:pPr>
        <w:spacing w:before="120" w:after="120" w:line="288" w:lineRule="auto"/>
        <w:ind w:left="0"/>
        <w:jc w:val="left"/>
      </w:pPr>
    </w:p>
    <w:p w14:paraId="656465A3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4.4 如果出现npm没有安装到全局环境</w:t>
      </w:r>
      <w:bookmarkEnd w:id="38"/>
    </w:p>
    <w:p w14:paraId="23DC24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执行这段代码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3E1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B95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如果是 bash（默认）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PATH="/home/workfisher/.npm-global/bin:$PATH"' &gt;&gt; ~/.bashrc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~/.bashrc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which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--version</w:t>
            </w:r>
          </w:p>
        </w:tc>
      </w:tr>
    </w:tbl>
    <w:p w14:paraId="5409A98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9082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24D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setup</w:t>
            </w:r>
          </w:p>
        </w:tc>
      </w:tr>
    </w:tbl>
    <w:p w14:paraId="1ABA140D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4.5 LLM模型选择</w:t>
      </w:r>
      <w:bookmarkEnd w:id="39"/>
    </w:p>
    <w:p w14:paraId="64F3A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1.GLM 新用户可以白嫖 并且设置方便</w:t>
      </w:r>
    </w:p>
    <w:p w14:paraId="79873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https://open.bigmodel.cn/activity/trial-card/FRTMYUEKJL</w:t>
      </w:r>
    </w:p>
    <w:p w14:paraId="61FB84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2.阿里百炼 7.9可以白嫖首月CODE</w:t>
      </w:r>
    </w:p>
    <w:p w14:paraId="68C68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https://bailian.console.aliyun.com/cn-beijing/?tab=model#/efm/coding_plan</w:t>
      </w:r>
    </w:p>
    <w:p w14:paraId="4EE5E8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3.硅基流动也可以白嫖很多新手卷</w:t>
      </w:r>
    </w:p>
    <w:p w14:paraId="49829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https://cloud.siliconflow.cn/i/zrH6CauM</w:t>
      </w:r>
    </w:p>
    <w:p w14:paraId="637E0498">
      <w:pPr>
        <w:spacing w:before="120" w:after="120" w:line="288" w:lineRule="auto"/>
        <w:ind w:left="0"/>
        <w:jc w:val="left"/>
      </w:pPr>
    </w:p>
    <w:p w14:paraId="722B5E2F">
      <w:pPr>
        <w:spacing w:before="120" w:after="120" w:line="288" w:lineRule="auto"/>
        <w:ind w:left="0"/>
        <w:jc w:val="left"/>
      </w:pPr>
    </w:p>
    <w:p w14:paraId="25E87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阿里百炼openclaw部署办法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101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1EC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"models":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"mode": "merge",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"providers":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"bailian":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"baseUrl": "https://coding.dashscope.aliyuncs.com/v1",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"apiKey": "这里填阿里云coding plan的apikey",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"api": "openai-completions",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"models":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"id": "qwen3.5-plus",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"name": "qwen3.5-plus",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"reasoning": false,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"input":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"text"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"cost":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"input":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"output":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"cacheRead":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"cacheWrite": 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"contextWindow": 262144,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"maxTokens": 65536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"agents":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"defaults":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"model":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"primary": "bailian/qwen3.5-plus"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"models":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"bailian/qwen3.5-plus":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"alias": "qwen3.5-plus"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"maxConcurrent": 4,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"subagents":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"maxConcurrent": 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347137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输入代码：重新启动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323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9BDD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gateway restart</w:t>
            </w:r>
          </w:p>
        </w:tc>
      </w:tr>
    </w:tbl>
    <w:p w14:paraId="4AFDE465">
      <w:pPr>
        <w:spacing w:before="120" w:after="120" w:line="288" w:lineRule="auto"/>
        <w:ind w:left="0"/>
        <w:jc w:val="left"/>
      </w:pPr>
    </w:p>
    <w:p w14:paraId="3BFF230C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4.5 运行初始化向导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DB67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C70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config</w:t>
            </w:r>
          </w:p>
        </w:tc>
      </w:tr>
    </w:tbl>
    <w:p w14:paraId="389F89EF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4.6 验证安装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95CE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6C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which 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--version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gateway statusopenclaw config</w:t>
            </w:r>
          </w:p>
        </w:tc>
      </w:tr>
    </w:tbl>
    <w:p w14:paraId="2B85F15F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openclaw拓展链接</w:t>
      </w:r>
      <w:bookmarkEnd w:id="42"/>
    </w:p>
    <w:p w14:paraId="2B157F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https://chromewebstore.google.com/detail/openclaw-browser-relay/nglingapjinhecnfejdcpihlpneeadjp</w:t>
      </w:r>
    </w:p>
    <w:p w14:paraId="27B2654D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报错请看</w:t>
      </w:r>
      <w:bookmarkEnd w:id="43"/>
    </w:p>
    <w:p w14:paraId="500EB351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如果启动gateway报错：需要启用 systemd 才能在 WSL 里正常运行。</w:t>
      </w:r>
      <w:bookmarkEnd w:id="44"/>
    </w:p>
    <w:p w14:paraId="0253C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1.输入代码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7AB6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325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tee /etc/wsl.conf &lt;&lt; 'EOF'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[boot]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systemd=true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EOF</w:t>
            </w:r>
          </w:p>
        </w:tc>
      </w:tr>
    </w:tbl>
    <w:p w14:paraId="27A8A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2.在 Windows PowerShell 里执行 wsl --shutdown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F5CB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0990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wsl --shutdown</w:t>
            </w:r>
          </w:p>
        </w:tc>
      </w:tr>
    </w:tbl>
    <w:p w14:paraId="4AC8B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3.重启 WSL 后，再启动 OpenClaw：</w:t>
      </w:r>
    </w:p>
    <w:p w14:paraId="6E36D786">
      <w:pPr>
        <w:spacing w:before="120" w:after="120" w:line="288" w:lineRule="auto"/>
        <w:ind w:left="0"/>
        <w:jc w:val="left"/>
      </w:pPr>
    </w:p>
    <w:p w14:paraId="47AE1C22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如果启动OPENCLAW后 出现下面的代码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4C15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801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Gateway service disabled.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 with: openclaw gateway install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 with: openclaw gateway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 with: systemctl --user start openclaw-gateway.service</w:t>
            </w:r>
          </w:p>
        </w:tc>
      </w:tr>
    </w:tbl>
    <w:p w14:paraId="32CE55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1.输入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CEBE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72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gateway install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systemctl --user start openclaw-gateway.service</w:t>
            </w:r>
          </w:p>
        </w:tc>
      </w:tr>
    </w:tbl>
    <w:p w14:paraId="5F393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2.检查状态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3A3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604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gateway status</w:t>
            </w:r>
          </w:p>
        </w:tc>
      </w:tr>
    </w:tbl>
    <w:p w14:paraId="231F07FE">
      <w:pPr>
        <w:spacing w:before="120" w:after="120" w:line="288" w:lineRule="auto"/>
        <w:ind w:left="0"/>
        <w:jc w:val="left"/>
      </w:pPr>
    </w:p>
    <w:p w14:paraId="7368510C">
      <w:pPr>
        <w:spacing w:before="380" w:after="140" w:line="288" w:lineRule="auto"/>
        <w:ind w:left="0"/>
        <w:jc w:val="left"/>
        <w:outlineLvl w:val="0"/>
      </w:pPr>
      <w:bookmarkStart w:id="46" w:name="heading_46"/>
      <w:bookmarkEnd w:id="46"/>
    </w:p>
    <w:p w14:paraId="6BF23A8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F57001">
      <w:pPr>
        <w:spacing w:before="120" w:after="120" w:line="288" w:lineRule="auto"/>
        <w:ind w:left="0"/>
        <w:jc w:val="left"/>
      </w:pPr>
    </w:p>
    <w:p w14:paraId="2A4BEB90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第五章 【新手高频问题 避坑指南】</w:t>
      </w:r>
      <w:bookmarkEnd w:id="47"/>
    </w:p>
    <w:p w14:paraId="0BD62DF8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问题1：执行wsl --install报错，提示需要更新内核</w:t>
      </w:r>
      <w:bookmarkEnd w:id="48"/>
    </w:p>
    <w:p w14:paraId="392608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解决方案：手动下载安装微软官方WSL2内核更新包，地址：https://learn.microsoft.com/zh-cn/windows/wsl/install-manual#step-4---download-the-linux-kernel-update-package，安装后重新执行命令。</w:t>
      </w:r>
    </w:p>
    <w:p w14:paraId="1C772D03">
      <w:pPr>
        <w:spacing w:before="120" w:after="120" w:line="288" w:lineRule="auto"/>
        <w:ind w:left="0"/>
        <w:jc w:val="left"/>
      </w:pPr>
    </w:p>
    <w:p w14:paraId="2858F072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问题2：wsl --list --verbose 显示VERSION是1，不是2</w:t>
      </w:r>
      <w:bookmarkEnd w:id="49"/>
    </w:p>
    <w:p w14:paraId="71D20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</w:t>
      </w:r>
    </w:p>
    <w:p w14:paraId="638C7B4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确认CPU虚拟化已开启</w:t>
      </w:r>
    </w:p>
    <w:p w14:paraId="50EB1D3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wsl --set-default-version 2</w:t>
      </w:r>
    </w:p>
    <w:p w14:paraId="77C10B7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wsl --set-version 你的发行版名称 2</w:t>
      </w:r>
      <w:r>
        <w:rPr>
          <w:rFonts w:ascii="Arial" w:hAnsi="Arial" w:eastAsia="等线" w:cs="Arial"/>
          <w:sz w:val="22"/>
        </w:rPr>
        <w:t>，等待转换完成</w:t>
      </w:r>
    </w:p>
    <w:p w14:paraId="1B4C4273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问题3：忘记Ubuntu用户密码</w:t>
      </w:r>
      <w:bookmarkEnd w:id="50"/>
    </w:p>
    <w:p w14:paraId="09955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</w:t>
      </w:r>
    </w:p>
    <w:p w14:paraId="0E07735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在Windows终端执行 </w:t>
      </w:r>
      <w:r>
        <w:rPr>
          <w:rFonts w:ascii="Consolas" w:hAnsi="Consolas" w:eastAsia="Consolas" w:cs="Consolas"/>
          <w:sz w:val="22"/>
          <w:shd w:val="clear" w:fill="EFF0F1"/>
        </w:rPr>
        <w:t>wsl -d 发行版名称 -u root</w:t>
      </w:r>
      <w:r>
        <w:rPr>
          <w:rFonts w:ascii="Arial" w:hAnsi="Arial" w:eastAsia="等线" w:cs="Arial"/>
          <w:sz w:val="22"/>
        </w:rPr>
        <w:t>，以root身份进入系统</w:t>
      </w:r>
    </w:p>
    <w:p w14:paraId="51118B2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passwd 你的用户名</w:t>
      </w:r>
      <w:r>
        <w:rPr>
          <w:rFonts w:ascii="Arial" w:hAnsi="Arial" w:eastAsia="等线" w:cs="Arial"/>
          <w:sz w:val="22"/>
        </w:rPr>
        <w:t>，重新设置密码</w:t>
      </w:r>
    </w:p>
    <w:p w14:paraId="69FC3AE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exit</w:t>
      </w:r>
      <w:r>
        <w:rPr>
          <w:rFonts w:ascii="Arial" w:hAnsi="Arial" w:eastAsia="等线" w:cs="Arial"/>
          <w:sz w:val="22"/>
        </w:rPr>
        <w:t xml:space="preserve"> 退出，用新密码登录即可</w:t>
      </w:r>
    </w:p>
    <w:p w14:paraId="6ADFEB22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问题4：镜像模式不生效，IP还是172开头</w:t>
      </w:r>
      <w:bookmarkEnd w:id="51"/>
    </w:p>
    <w:p w14:paraId="79087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</w:t>
      </w:r>
    </w:p>
    <w:p w14:paraId="0DD6580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确认.wslconfig文件放在正确的用户目录下，文件名正确（.wslconfig，不是wslconfig.txt）</w:t>
      </w:r>
    </w:p>
    <w:p w14:paraId="35CFAE78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wsl --shutdown</w:t>
      </w:r>
      <w:r>
        <w:rPr>
          <w:rFonts w:ascii="Arial" w:hAnsi="Arial" w:eastAsia="等线" w:cs="Arial"/>
          <w:sz w:val="22"/>
        </w:rPr>
        <w:t xml:space="preserve"> 完全关闭WSL，等待10秒后再启动</w:t>
      </w:r>
    </w:p>
    <w:p w14:paraId="76F4CE3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执行 </w:t>
      </w:r>
      <w:r>
        <w:rPr>
          <w:rFonts w:ascii="Consolas" w:hAnsi="Consolas" w:eastAsia="Consolas" w:cs="Consolas"/>
          <w:sz w:val="22"/>
          <w:shd w:val="clear" w:fill="EFF0F1"/>
        </w:rPr>
        <w:t>wsl --update</w:t>
      </w:r>
      <w:r>
        <w:rPr>
          <w:rFonts w:ascii="Arial" w:hAnsi="Arial" w:eastAsia="等线" w:cs="Arial"/>
          <w:sz w:val="22"/>
        </w:rPr>
        <w:t xml:space="preserve"> 更新WSL到最新版本</w:t>
      </w:r>
    </w:p>
    <w:p w14:paraId="00080FD1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问题5：导入发行版报错，提示路径无效</w:t>
      </w:r>
      <w:bookmarkEnd w:id="52"/>
    </w:p>
    <w:p w14:paraId="51AD6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解决方案：检查目标路径是否有中文、空格、特殊字符，换成纯英文路径，比如D:\WSL\Ubuntu2204，不要使用带空格/中文的路径。</w:t>
      </w:r>
    </w:p>
    <w:p w14:paraId="101D43AF">
      <w:pPr>
        <w:spacing w:before="120" w:after="120" w:line="288" w:lineRule="auto"/>
        <w:ind w:left="0"/>
        <w:jc w:val="left"/>
      </w:pPr>
    </w:p>
    <w:p w14:paraId="7A774C6E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第六章 【飞书连接】</w:t>
      </w:r>
      <w:bookmarkEnd w:id="53"/>
    </w:p>
    <w:p w14:paraId="55EEE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WSL中 输入下面这串代码开始飞书的设置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A156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575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PowerShell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config</w:t>
            </w:r>
          </w:p>
        </w:tc>
      </w:tr>
    </w:tbl>
    <w:p w14:paraId="5D68C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飞书开发后台：https://open.feishu.cn/?lang=zh-CN</w:t>
      </w:r>
    </w:p>
    <w:p w14:paraId="758F5436">
      <w:pPr>
        <w:spacing w:before="120" w:after="120" w:line="288" w:lineRule="auto"/>
        <w:ind w:left="0"/>
        <w:jc w:val="left"/>
      </w:pPr>
    </w:p>
    <w:p w14:paraId="169C93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接下来跟着视频详细操作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575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895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"scopes":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"tenant":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"base:app:copy",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"base:app:create",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"base:app:read",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"base:app:update",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"base:collaborator:create",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"base:collaborator:delete",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"base:collaborator:read",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"base:dashboard:copy",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"base:dashboard:read",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"base:field:create",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"base:field:delete",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"base:field:read",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"base:field:update",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"base:form:read",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"base:form:update",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"base:record:create",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"base:record:delete",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"base:record:read",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"base:record:retrieve",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"base:record:update",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"base:role:create",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"base:role:delete",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"base:role:read",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"base:role:update",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"base:table:create",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"base:table:delete",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"base:table:read",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"base:table:update",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"base:view:read",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"base:view:write_only",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"bitable:app",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"bitable:app:readonly",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"board:whiteboard:node:create",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"board:whiteboard:node:delete",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"board:whiteboard:node:read",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"board:whiteboard:node:update",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"contact:contact.base:readonly",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"contact:user.base:readonly",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"contact:user.employee_id:readonly",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"contact:user.employee_number:read",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"contact:user.id:readonly",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"docs:document.comment:create",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"docs:document.comment:read",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"docs:document.comment:update",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"docs:document.comment:write_only",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"docs:document.content:read",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"docs:document.media:download",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"docs:document.media:upload",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"docs:document.subscription",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"docs:document.subscription:read",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"docs:document:copy",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"docs:document:export",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"docs:document:import",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"docs:event.document_deleted:read",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"docs:event.document_edited:read",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"docs:event.document_opened:read",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"docs:event:subscribe",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"docs:permission.member:auth",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"docs:permission.member:transfer",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"docs:permission.member:update",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"docs:permission.setting",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"docs:permission.setting:read",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"docs:permission.setting:readonly",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"docs:permission.setting:write_only",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"docx:document",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"docx:document.block:convert",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"docx:document:create",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"docx:document:readonly",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"drive:drive.metadata:readonly",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"drive:drive.search:readonly",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"drive:drive:version",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"drive:drive:version:readonly",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"drive:export:readonly",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"drive:file.like:readonly",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"drive:file.meta.sec_label.read_only",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"drive:file:download",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"drive:file:upload",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"drive:file:view_record:readonly",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"event:ip_list",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"im:app_feed_card:write",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"im:biz_entity_tag_relation:read",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"im:biz_entity_tag_relation:write",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"im:chat.access_event.bot_p2p_chat:read",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"im:chat.announcement:read",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"im:chat.announcement:write_only",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"im:chat.chat_pins:read",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"im:chat.chat_pins:write_only",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"im:chat.collab_plugins:read",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"im:chat.collab_plugins:write_only",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"im:chat.managers:write_only",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"im:chat.members:bot_access",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"im:chat.members:read",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"im:chat.members:write_only",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"im:chat.menu_tree:read",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"im:chat.menu_tree:write_only",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"im:chat.moderation:read",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"im:chat.tabs:read",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"im:chat.tabs:write_only",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"im:chat.top_notice:write_only",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"im:chat.widgets:read",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"im:chat.widgets:write_only",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"im:chat:moderation:write_only",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"im:chat:operate_as_owner",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"im:chat:update",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"im:datasync.feed_card.time_sensitive:write",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"im:message.group_at_msg:readonly",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"im:message.group_msg",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"im:message.p2p_msg:readonly",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"im:message.pins:read",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"im:message.pins:write_only",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"im:message.reactions:read",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"im:message.reactions:write_only",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"im:message.urgent",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"im:message.urgent.status:write",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"im:message.urgent:phone",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"im:message.urgent:sms",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"im:message:recall",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"im:message:send_as_bot",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"im:message:send_multi_depts",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"im:message:send_multi_users",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"im:message:send_sys_msg",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"im:message:update",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"im:resource",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"im:tag:read",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"im:tag:write",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"im:url_preview.update",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"im:user_agent:read",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"sheets:spreadsheet.meta:read",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"sheets:spreadsheet.meta:write_only",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"sheets:spreadsheet:readonly",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"sheets:spreadsheet:write_only",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"space:document.event:read",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"space:document:delete",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"space:document:move",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"space:document:retrieve",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"space:document:shortcut",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"space:folder:create",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"wiki:member:create",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"wiki:member:retrieve",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"wiki:member:update",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"wiki:node:copy",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"wiki:node:create",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"wiki:node:move",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"wiki:node:update",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"wiki:setting:read",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"wiki:setting:write_only",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"wiki:space:read",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"wiki:space:retrieve",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"wiki:space:write_only",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"wiki:wiki",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"wiki:wiki:readonly"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3CA2834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如果需要审批通过</w:t>
      </w:r>
      <w:bookmarkEnd w:id="54"/>
    </w:p>
    <w:p w14:paraId="61E57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WSL中输入：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1AF0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52F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 pairing approve feishu EFSX8S7D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(这个替换成飞书当中的英文)</w:t>
            </w:r>
          </w:p>
        </w:tc>
      </w:tr>
    </w:tbl>
    <w:p w14:paraId="7BE3D1F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C5DA1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78DF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1ACDE60F"/>
    <w:multiLevelType w:val="singleLevel"/>
    <w:tmpl w:val="1ACDE60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8">
    <w:nsid w:val="5E29AB5A"/>
    <w:multiLevelType w:val="singleLevel"/>
    <w:tmpl w:val="5E29AB5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6"/>
  </w:num>
  <w:num w:numId="4">
    <w:abstractNumId w:val="12"/>
  </w:num>
  <w:num w:numId="5">
    <w:abstractNumId w:val="8"/>
  </w:num>
  <w:num w:numId="6">
    <w:abstractNumId w:val="22"/>
  </w:num>
  <w:num w:numId="7">
    <w:abstractNumId w:val="27"/>
  </w:num>
  <w:num w:numId="8">
    <w:abstractNumId w:val="41"/>
  </w:num>
  <w:num w:numId="9">
    <w:abstractNumId w:val="21"/>
  </w:num>
  <w:num w:numId="10">
    <w:abstractNumId w:val="4"/>
  </w:num>
  <w:num w:numId="11">
    <w:abstractNumId w:val="28"/>
  </w:num>
  <w:num w:numId="12">
    <w:abstractNumId w:val="37"/>
  </w:num>
  <w:num w:numId="13">
    <w:abstractNumId w:val="13"/>
  </w:num>
  <w:num w:numId="14">
    <w:abstractNumId w:val="33"/>
  </w:num>
  <w:num w:numId="15">
    <w:abstractNumId w:val="18"/>
  </w:num>
  <w:num w:numId="16">
    <w:abstractNumId w:val="26"/>
  </w:num>
  <w:num w:numId="17">
    <w:abstractNumId w:val="16"/>
  </w:num>
  <w:num w:numId="18">
    <w:abstractNumId w:val="15"/>
  </w:num>
  <w:num w:numId="19">
    <w:abstractNumId w:val="6"/>
  </w:num>
  <w:num w:numId="20">
    <w:abstractNumId w:val="32"/>
  </w:num>
  <w:num w:numId="21">
    <w:abstractNumId w:val="39"/>
  </w:num>
  <w:num w:numId="22">
    <w:abstractNumId w:val="23"/>
  </w:num>
  <w:num w:numId="23">
    <w:abstractNumId w:val="31"/>
  </w:num>
  <w:num w:numId="24">
    <w:abstractNumId w:val="7"/>
  </w:num>
  <w:num w:numId="25">
    <w:abstractNumId w:val="44"/>
  </w:num>
  <w:num w:numId="26">
    <w:abstractNumId w:val="42"/>
  </w:num>
  <w:num w:numId="27">
    <w:abstractNumId w:val="11"/>
  </w:num>
  <w:num w:numId="28">
    <w:abstractNumId w:val="40"/>
  </w:num>
  <w:num w:numId="29">
    <w:abstractNumId w:val="5"/>
  </w:num>
  <w:num w:numId="30">
    <w:abstractNumId w:val="30"/>
  </w:num>
  <w:num w:numId="31">
    <w:abstractNumId w:val="2"/>
  </w:num>
  <w:num w:numId="32">
    <w:abstractNumId w:val="35"/>
  </w:num>
  <w:num w:numId="33">
    <w:abstractNumId w:val="45"/>
  </w:num>
  <w:num w:numId="34">
    <w:abstractNumId w:val="0"/>
  </w:num>
  <w:num w:numId="35">
    <w:abstractNumId w:val="25"/>
  </w:num>
  <w:num w:numId="36">
    <w:abstractNumId w:val="34"/>
  </w:num>
  <w:num w:numId="37">
    <w:abstractNumId w:val="19"/>
  </w:num>
  <w:num w:numId="38">
    <w:abstractNumId w:val="17"/>
  </w:num>
  <w:num w:numId="39">
    <w:abstractNumId w:val="29"/>
  </w:num>
  <w:num w:numId="40">
    <w:abstractNumId w:val="43"/>
  </w:num>
  <w:num w:numId="41">
    <w:abstractNumId w:val="10"/>
  </w:num>
  <w:num w:numId="42">
    <w:abstractNumId w:val="3"/>
  </w:num>
  <w:num w:numId="43">
    <w:abstractNumId w:val="9"/>
  </w:num>
  <w:num w:numId="44">
    <w:abstractNumId w:val="38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591BB0"/>
    <w:rsid w:val="480772C7"/>
    <w:rsid w:val="53D97A30"/>
    <w:rsid w:val="54783A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4123</Words>
  <Characters>12340</Characters>
  <TotalTime>70</TotalTime>
  <ScaleCrop>false</ScaleCrop>
  <LinksUpToDate>false</LinksUpToDate>
  <CharactersWithSpaces>14248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2026-02-28T15:23:00Z</dcterms:created>
  <dc:creator>Apache POI</dc:creator>
  <cp:lastModifiedBy>苦酒</cp:lastModifiedBy>
  <dcterms:modified xsi:type="dcterms:W3CDTF">2026-03-08T16:26:16Z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eyJoZGlkIjoiNzRiOWViNWJhNmNlY2VjNTM0MzNlNWJiYWYxMjEwNjUiLCJ1c2VySWQiOiI0MTEzODg1NzIifQ==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EB0E1B55DFD649448254EFFA9A6283FF_12</vt:lpwstr>
  </property>
</Properties>
</file>